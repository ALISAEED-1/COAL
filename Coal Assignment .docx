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9A1F" w14:textId="3EF0989F" w:rsidR="0003606C" w:rsidRPr="00940A3A" w:rsidRDefault="00940A3A" w:rsidP="00940A3A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r w:rsidRPr="00940A3A">
        <w:rPr>
          <w:rFonts w:ascii="Times New Roman" w:hAnsi="Times New Roman" w:cs="Times New Roman"/>
          <w:sz w:val="48"/>
          <w:szCs w:val="48"/>
        </w:rPr>
        <w:t>ASSIGENMENT # 1</w:t>
      </w:r>
    </w:p>
    <w:p w14:paraId="7DC37129" w14:textId="77777777" w:rsidR="00940A3A" w:rsidRPr="00940A3A" w:rsidRDefault="00940A3A" w:rsidP="00940A3A">
      <w:pPr>
        <w:rPr>
          <w:rFonts w:ascii="Times New Roman" w:hAnsi="Times New Roman" w:cs="Times New Roman"/>
          <w:sz w:val="48"/>
          <w:szCs w:val="48"/>
        </w:rPr>
      </w:pPr>
    </w:p>
    <w:p w14:paraId="1F4CE773" w14:textId="77777777" w:rsidR="00940A3A" w:rsidRPr="00940A3A" w:rsidRDefault="00940A3A" w:rsidP="00940A3A">
      <w:pPr>
        <w:rPr>
          <w:rFonts w:ascii="Times New Roman" w:hAnsi="Times New Roman" w:cs="Times New Roman"/>
          <w:sz w:val="48"/>
          <w:szCs w:val="48"/>
        </w:rPr>
      </w:pPr>
    </w:p>
    <w:p w14:paraId="5D130D4E" w14:textId="23C25BC7" w:rsidR="00940A3A" w:rsidRPr="00940A3A" w:rsidRDefault="00940A3A" w:rsidP="00940A3A">
      <w:pPr>
        <w:rPr>
          <w:rFonts w:ascii="Times New Roman" w:hAnsi="Times New Roman" w:cs="Times New Roman"/>
          <w:sz w:val="48"/>
          <w:szCs w:val="48"/>
        </w:rPr>
      </w:pPr>
      <w:r w:rsidRPr="00940A3A">
        <w:rPr>
          <w:rFonts w:ascii="Times New Roman" w:hAnsi="Times New Roman" w:cs="Times New Roman"/>
          <w:sz w:val="48"/>
          <w:szCs w:val="48"/>
        </w:rPr>
        <w:t>NAME: Muhammad Ali Saeed</w:t>
      </w:r>
    </w:p>
    <w:p w14:paraId="3FB2D4C6" w14:textId="62D17C46" w:rsidR="00940A3A" w:rsidRPr="00940A3A" w:rsidRDefault="00940A3A" w:rsidP="00940A3A">
      <w:pPr>
        <w:rPr>
          <w:rFonts w:ascii="Times New Roman" w:hAnsi="Times New Roman" w:cs="Times New Roman"/>
          <w:sz w:val="48"/>
          <w:szCs w:val="48"/>
        </w:rPr>
      </w:pPr>
      <w:r w:rsidRPr="00940A3A">
        <w:rPr>
          <w:rFonts w:ascii="Times New Roman" w:hAnsi="Times New Roman" w:cs="Times New Roman"/>
          <w:sz w:val="48"/>
          <w:szCs w:val="48"/>
        </w:rPr>
        <w:t>Arid no: 24 – ARID – 947</w:t>
      </w:r>
    </w:p>
    <w:p w14:paraId="3B538494" w14:textId="58D8D3E9" w:rsidR="00940A3A" w:rsidRPr="00940A3A" w:rsidRDefault="00940A3A" w:rsidP="00940A3A">
      <w:pPr>
        <w:rPr>
          <w:rFonts w:ascii="Times New Roman" w:hAnsi="Times New Roman" w:cs="Times New Roman"/>
          <w:sz w:val="48"/>
          <w:szCs w:val="48"/>
        </w:rPr>
      </w:pPr>
      <w:r w:rsidRPr="00940A3A">
        <w:rPr>
          <w:rFonts w:ascii="Times New Roman" w:hAnsi="Times New Roman" w:cs="Times New Roman"/>
          <w:sz w:val="48"/>
          <w:szCs w:val="48"/>
        </w:rPr>
        <w:t>Section: 4-C (evening)</w:t>
      </w:r>
    </w:p>
    <w:p w14:paraId="5681FB1D" w14:textId="56702BC3" w:rsidR="00940A3A" w:rsidRDefault="00940A3A" w:rsidP="00940A3A">
      <w:pPr>
        <w:rPr>
          <w:rFonts w:ascii="Times New Roman" w:hAnsi="Times New Roman" w:cs="Times New Roman"/>
          <w:sz w:val="48"/>
          <w:szCs w:val="48"/>
        </w:rPr>
      </w:pPr>
      <w:r w:rsidRPr="00940A3A">
        <w:rPr>
          <w:rFonts w:ascii="Times New Roman" w:hAnsi="Times New Roman" w:cs="Times New Roman"/>
          <w:sz w:val="48"/>
          <w:szCs w:val="48"/>
        </w:rPr>
        <w:t>Submitted to: sir Azhar</w:t>
      </w:r>
    </w:p>
    <w:p w14:paraId="2C7663A8" w14:textId="67C2E925" w:rsidR="00940A3A" w:rsidRPr="00940A3A" w:rsidRDefault="00940A3A" w:rsidP="00940A3A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Date: 24/ 02/ 2026</w:t>
      </w:r>
    </w:p>
    <w:p w14:paraId="36BED1BB" w14:textId="77777777" w:rsidR="00940A3A" w:rsidRPr="00940A3A" w:rsidRDefault="00940A3A" w:rsidP="00940A3A"/>
    <w:p w14:paraId="45931C92" w14:textId="77777777" w:rsidR="00940A3A" w:rsidRDefault="00940A3A" w:rsidP="00940A3A"/>
    <w:p w14:paraId="3E501A84" w14:textId="77777777" w:rsidR="00940A3A" w:rsidRDefault="00940A3A" w:rsidP="00940A3A"/>
    <w:p w14:paraId="41840121" w14:textId="77777777" w:rsidR="00940A3A" w:rsidRDefault="00940A3A" w:rsidP="00940A3A"/>
    <w:p w14:paraId="3835A98D" w14:textId="77777777" w:rsidR="00940A3A" w:rsidRDefault="00940A3A" w:rsidP="00940A3A"/>
    <w:p w14:paraId="58A16518" w14:textId="77777777" w:rsidR="00940A3A" w:rsidRDefault="00940A3A" w:rsidP="00940A3A"/>
    <w:p w14:paraId="7B92E822" w14:textId="77777777" w:rsidR="00940A3A" w:rsidRDefault="00940A3A" w:rsidP="00940A3A"/>
    <w:p w14:paraId="33A5BC2E" w14:textId="77777777" w:rsidR="00940A3A" w:rsidRDefault="00940A3A" w:rsidP="00940A3A"/>
    <w:p w14:paraId="09BF93CF" w14:textId="77777777" w:rsidR="00940A3A" w:rsidRDefault="00940A3A" w:rsidP="00940A3A"/>
    <w:p w14:paraId="395B97C4" w14:textId="77777777" w:rsidR="00940A3A" w:rsidRDefault="00940A3A" w:rsidP="00940A3A"/>
    <w:p w14:paraId="0B2C1F1B" w14:textId="77777777" w:rsidR="00940A3A" w:rsidRDefault="00940A3A" w:rsidP="00940A3A"/>
    <w:p w14:paraId="687B6041" w14:textId="77777777" w:rsidR="00940A3A" w:rsidRDefault="00940A3A" w:rsidP="00940A3A"/>
    <w:p w14:paraId="63D59D45" w14:textId="77777777" w:rsidR="0003606C" w:rsidRDefault="00000000">
      <w:pPr>
        <w:pStyle w:val="Heading1"/>
        <w:keepNext w:val="0"/>
        <w:keepLines w:val="0"/>
      </w:pPr>
      <w:r>
        <w:lastRenderedPageBreak/>
        <w:t>Definition of Register</w:t>
      </w:r>
    </w:p>
    <w:p w14:paraId="14FF47FF" w14:textId="77777777" w:rsidR="0003606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rStyle w:val="Strong"/>
          <w:sz w:val="28"/>
          <w:szCs w:val="28"/>
        </w:rPr>
        <w:t>register</w:t>
      </w:r>
      <w:r>
        <w:rPr>
          <w:sz w:val="28"/>
          <w:szCs w:val="28"/>
        </w:rPr>
        <w:t xml:space="preserve"> is a small, high-speed storage location inside the CPU used to store:</w:t>
      </w:r>
    </w:p>
    <w:p w14:paraId="2079B2A4" w14:textId="77777777" w:rsidR="0003606C" w:rsidRDefault="00000000">
      <w:pPr>
        <w:pStyle w:val="NormalWeb"/>
        <w:numPr>
          <w:ilvl w:val="0"/>
          <w:numId w:val="7"/>
        </w:numPr>
        <w:tabs>
          <w:tab w:val="clear" w:pos="420"/>
        </w:tabs>
        <w:rPr>
          <w:sz w:val="28"/>
          <w:szCs w:val="28"/>
        </w:rPr>
      </w:pPr>
      <w:r>
        <w:rPr>
          <w:sz w:val="28"/>
          <w:szCs w:val="28"/>
        </w:rPr>
        <w:t>Data</w:t>
      </w:r>
    </w:p>
    <w:p w14:paraId="77C70F79" w14:textId="77777777" w:rsidR="0003606C" w:rsidRDefault="00000000">
      <w:pPr>
        <w:pStyle w:val="NormalWeb"/>
        <w:numPr>
          <w:ilvl w:val="0"/>
          <w:numId w:val="7"/>
        </w:numPr>
        <w:tabs>
          <w:tab w:val="clear" w:pos="420"/>
        </w:tabs>
        <w:rPr>
          <w:sz w:val="28"/>
          <w:szCs w:val="28"/>
        </w:rPr>
      </w:pPr>
      <w:r>
        <w:rPr>
          <w:sz w:val="28"/>
          <w:szCs w:val="28"/>
        </w:rPr>
        <w:t>Instructions</w:t>
      </w:r>
    </w:p>
    <w:p w14:paraId="2AA98341" w14:textId="77777777" w:rsidR="0003606C" w:rsidRDefault="00000000">
      <w:pPr>
        <w:pStyle w:val="NormalWeb"/>
        <w:numPr>
          <w:ilvl w:val="0"/>
          <w:numId w:val="7"/>
        </w:numPr>
        <w:tabs>
          <w:tab w:val="clear" w:pos="42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Addresse</w:t>
      </w:r>
      <w:proofErr w:type="spellEnd"/>
    </w:p>
    <w:p w14:paraId="441D167A" w14:textId="77777777" w:rsidR="0003606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Registers are faster than RAM.</w:t>
      </w:r>
    </w:p>
    <w:p w14:paraId="2AF41333" w14:textId="77777777" w:rsidR="0003606C" w:rsidRDefault="00000000">
      <w:pPr>
        <w:pStyle w:val="Heading1"/>
        <w:keepNext w:val="0"/>
        <w:keepLines w:val="0"/>
      </w:pPr>
      <w:r>
        <w:t xml:space="preserve">8086 Registers </w:t>
      </w:r>
    </w:p>
    <w:p w14:paraId="70914CF0" w14:textId="77777777" w:rsidR="0003606C" w:rsidRDefault="00000000">
      <w:pPr>
        <w:pStyle w:val="Heading2"/>
        <w:keepNext w:val="0"/>
        <w:keepLines w:val="0"/>
        <w:rPr>
          <w:sz w:val="28"/>
          <w:szCs w:val="28"/>
        </w:rPr>
      </w:pPr>
      <w:r>
        <w:rPr>
          <w:sz w:val="28"/>
          <w:szCs w:val="28"/>
        </w:rPr>
        <w:t>General Purpose Registers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615"/>
      </w:tblGrid>
      <w:tr w:rsidR="0003606C" w14:paraId="6181845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14182FC" w14:textId="77777777" w:rsidR="0003606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z w:val="28"/>
                <w:szCs w:val="28"/>
                <w:lang w:eastAsia="zh-CN" w:bidi="ar"/>
              </w:rPr>
              <w:t>Register</w:t>
            </w:r>
          </w:p>
        </w:tc>
        <w:tc>
          <w:tcPr>
            <w:tcW w:w="0" w:type="auto"/>
            <w:vAlign w:val="center"/>
          </w:tcPr>
          <w:p w14:paraId="194AB153" w14:textId="77777777" w:rsidR="0003606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z w:val="28"/>
                <w:szCs w:val="28"/>
                <w:lang w:eastAsia="zh-CN" w:bidi="ar"/>
              </w:rPr>
              <w:t>Purpose</w:t>
            </w:r>
          </w:p>
        </w:tc>
      </w:tr>
      <w:tr w:rsidR="0003606C" w14:paraId="21CB9C13" w14:textId="77777777">
        <w:trPr>
          <w:tblCellSpacing w:w="15" w:type="dxa"/>
        </w:trPr>
        <w:tc>
          <w:tcPr>
            <w:tcW w:w="0" w:type="auto"/>
            <w:vAlign w:val="center"/>
          </w:tcPr>
          <w:p w14:paraId="40BEA026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AX</w:t>
            </w:r>
          </w:p>
        </w:tc>
        <w:tc>
          <w:tcPr>
            <w:tcW w:w="0" w:type="auto"/>
            <w:vAlign w:val="center"/>
          </w:tcPr>
          <w:p w14:paraId="6C12A187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Accumulator</w:t>
            </w:r>
          </w:p>
        </w:tc>
      </w:tr>
      <w:tr w:rsidR="0003606C" w14:paraId="0D36AA7C" w14:textId="77777777">
        <w:trPr>
          <w:tblCellSpacing w:w="15" w:type="dxa"/>
        </w:trPr>
        <w:tc>
          <w:tcPr>
            <w:tcW w:w="0" w:type="auto"/>
            <w:vAlign w:val="center"/>
          </w:tcPr>
          <w:p w14:paraId="1B2F4B43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BX</w:t>
            </w:r>
          </w:p>
        </w:tc>
        <w:tc>
          <w:tcPr>
            <w:tcW w:w="0" w:type="auto"/>
            <w:vAlign w:val="center"/>
          </w:tcPr>
          <w:p w14:paraId="00671253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Base</w:t>
            </w:r>
          </w:p>
        </w:tc>
      </w:tr>
      <w:tr w:rsidR="0003606C" w14:paraId="6F39CA69" w14:textId="77777777">
        <w:trPr>
          <w:tblCellSpacing w:w="15" w:type="dxa"/>
        </w:trPr>
        <w:tc>
          <w:tcPr>
            <w:tcW w:w="0" w:type="auto"/>
            <w:vAlign w:val="center"/>
          </w:tcPr>
          <w:p w14:paraId="05371099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CX</w:t>
            </w:r>
          </w:p>
        </w:tc>
        <w:tc>
          <w:tcPr>
            <w:tcW w:w="0" w:type="auto"/>
            <w:vAlign w:val="center"/>
          </w:tcPr>
          <w:p w14:paraId="2C846C41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Counter</w:t>
            </w:r>
          </w:p>
        </w:tc>
      </w:tr>
      <w:tr w:rsidR="0003606C" w14:paraId="58107FA4" w14:textId="77777777">
        <w:trPr>
          <w:tblCellSpacing w:w="15" w:type="dxa"/>
        </w:trPr>
        <w:tc>
          <w:tcPr>
            <w:tcW w:w="0" w:type="auto"/>
            <w:vAlign w:val="center"/>
          </w:tcPr>
          <w:p w14:paraId="17171E6D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DX</w:t>
            </w:r>
          </w:p>
        </w:tc>
        <w:tc>
          <w:tcPr>
            <w:tcW w:w="0" w:type="auto"/>
            <w:vAlign w:val="center"/>
          </w:tcPr>
          <w:p w14:paraId="6CF6EDDF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Data</w:t>
            </w:r>
          </w:p>
        </w:tc>
      </w:tr>
    </w:tbl>
    <w:p w14:paraId="0BFDABB2" w14:textId="77777777" w:rsidR="0003606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Each 16-bit register can split:</w:t>
      </w:r>
    </w:p>
    <w:p w14:paraId="1DB07B79" w14:textId="77777777" w:rsidR="0003606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167D8017" w14:textId="77777777" w:rsidR="0003606C" w:rsidRDefault="00000000">
      <w:pPr>
        <w:rPr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  <w:lang w:eastAsia="zh-CN" w:bidi="ar"/>
        </w:rPr>
        <w:t>AX → AH (High 8-bit)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>AX → AL (Low 8-bit)</w:t>
      </w:r>
    </w:p>
    <w:p w14:paraId="67A7AF7F" w14:textId="77777777" w:rsidR="0003606C" w:rsidRDefault="0003606C">
      <w:pPr>
        <w:rPr>
          <w:sz w:val="28"/>
          <w:szCs w:val="28"/>
        </w:rPr>
      </w:pPr>
    </w:p>
    <w:p w14:paraId="27047D5F" w14:textId="77777777" w:rsidR="0003606C" w:rsidRDefault="00000000">
      <w:pPr>
        <w:pStyle w:val="Heading2"/>
        <w:keepNext w:val="0"/>
        <w:keepLines w:val="0"/>
        <w:rPr>
          <w:sz w:val="28"/>
          <w:szCs w:val="28"/>
        </w:rPr>
      </w:pPr>
      <w:r>
        <w:rPr>
          <w:sz w:val="28"/>
          <w:szCs w:val="28"/>
        </w:rPr>
        <w:t xml:space="preserve"> Segment Registers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895"/>
      </w:tblGrid>
      <w:tr w:rsidR="0003606C" w14:paraId="2817EB4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24A5E01" w14:textId="77777777" w:rsidR="0003606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z w:val="28"/>
                <w:szCs w:val="28"/>
                <w:lang w:eastAsia="zh-CN" w:bidi="ar"/>
              </w:rPr>
              <w:t>Register</w:t>
            </w:r>
          </w:p>
        </w:tc>
        <w:tc>
          <w:tcPr>
            <w:tcW w:w="0" w:type="auto"/>
            <w:vAlign w:val="center"/>
          </w:tcPr>
          <w:p w14:paraId="2A054AEB" w14:textId="77777777" w:rsidR="0003606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z w:val="28"/>
                <w:szCs w:val="28"/>
                <w:lang w:eastAsia="zh-CN" w:bidi="ar"/>
              </w:rPr>
              <w:t>Purpose</w:t>
            </w:r>
          </w:p>
        </w:tc>
      </w:tr>
      <w:tr w:rsidR="0003606C" w14:paraId="748FF629" w14:textId="77777777">
        <w:trPr>
          <w:tblCellSpacing w:w="15" w:type="dxa"/>
        </w:trPr>
        <w:tc>
          <w:tcPr>
            <w:tcW w:w="0" w:type="auto"/>
            <w:vAlign w:val="center"/>
          </w:tcPr>
          <w:p w14:paraId="38A97E00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595387DC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Code Segment</w:t>
            </w:r>
          </w:p>
        </w:tc>
      </w:tr>
      <w:tr w:rsidR="0003606C" w14:paraId="783EF804" w14:textId="77777777">
        <w:trPr>
          <w:tblCellSpacing w:w="15" w:type="dxa"/>
        </w:trPr>
        <w:tc>
          <w:tcPr>
            <w:tcW w:w="0" w:type="auto"/>
            <w:vAlign w:val="center"/>
          </w:tcPr>
          <w:p w14:paraId="51E36AAB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lastRenderedPageBreak/>
              <w:t>DS</w:t>
            </w:r>
          </w:p>
        </w:tc>
        <w:tc>
          <w:tcPr>
            <w:tcW w:w="0" w:type="auto"/>
            <w:vAlign w:val="center"/>
          </w:tcPr>
          <w:p w14:paraId="1C8011FE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Data Segment</w:t>
            </w:r>
          </w:p>
        </w:tc>
      </w:tr>
      <w:tr w:rsidR="0003606C" w14:paraId="09AB32E5" w14:textId="77777777">
        <w:trPr>
          <w:tblCellSpacing w:w="15" w:type="dxa"/>
        </w:trPr>
        <w:tc>
          <w:tcPr>
            <w:tcW w:w="0" w:type="auto"/>
            <w:vAlign w:val="center"/>
          </w:tcPr>
          <w:p w14:paraId="22BD9AE1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SS</w:t>
            </w:r>
          </w:p>
        </w:tc>
        <w:tc>
          <w:tcPr>
            <w:tcW w:w="0" w:type="auto"/>
            <w:vAlign w:val="center"/>
          </w:tcPr>
          <w:p w14:paraId="5EEB7317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Stack Segment</w:t>
            </w:r>
          </w:p>
        </w:tc>
      </w:tr>
      <w:tr w:rsidR="0003606C" w14:paraId="4AD23159" w14:textId="77777777">
        <w:trPr>
          <w:tblCellSpacing w:w="15" w:type="dxa"/>
        </w:trPr>
        <w:tc>
          <w:tcPr>
            <w:tcW w:w="0" w:type="auto"/>
            <w:vAlign w:val="center"/>
          </w:tcPr>
          <w:p w14:paraId="07CC2023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ES</w:t>
            </w:r>
          </w:p>
        </w:tc>
        <w:tc>
          <w:tcPr>
            <w:tcW w:w="0" w:type="auto"/>
            <w:vAlign w:val="center"/>
          </w:tcPr>
          <w:p w14:paraId="3CF980E2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Extra Segment</w:t>
            </w:r>
          </w:p>
        </w:tc>
      </w:tr>
    </w:tbl>
    <w:p w14:paraId="7CBBF59A" w14:textId="77777777" w:rsidR="0003606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Used for memory addressing.</w:t>
      </w:r>
    </w:p>
    <w:p w14:paraId="51C9FFB8" w14:textId="77777777" w:rsidR="0003606C" w:rsidRDefault="00000000">
      <w:pPr>
        <w:pStyle w:val="Heading2"/>
        <w:keepNext w:val="0"/>
        <w:keepLines w:val="0"/>
        <w:rPr>
          <w:sz w:val="28"/>
          <w:szCs w:val="28"/>
        </w:rPr>
      </w:pPr>
      <w:r>
        <w:rPr>
          <w:sz w:val="28"/>
          <w:szCs w:val="28"/>
        </w:rPr>
        <w:t xml:space="preserve"> Pointer Registers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895"/>
      </w:tblGrid>
      <w:tr w:rsidR="0003606C" w14:paraId="44FC253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D64098A" w14:textId="77777777" w:rsidR="0003606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z w:val="28"/>
                <w:szCs w:val="28"/>
                <w:lang w:eastAsia="zh-CN" w:bidi="ar"/>
              </w:rPr>
              <w:t>Register</w:t>
            </w:r>
          </w:p>
        </w:tc>
        <w:tc>
          <w:tcPr>
            <w:tcW w:w="0" w:type="auto"/>
            <w:vAlign w:val="center"/>
          </w:tcPr>
          <w:p w14:paraId="11CEC8DB" w14:textId="77777777" w:rsidR="0003606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z w:val="28"/>
                <w:szCs w:val="28"/>
                <w:lang w:eastAsia="zh-CN" w:bidi="ar"/>
              </w:rPr>
              <w:t>Purpose</w:t>
            </w:r>
          </w:p>
        </w:tc>
      </w:tr>
      <w:tr w:rsidR="0003606C" w14:paraId="65B38FB0" w14:textId="77777777">
        <w:trPr>
          <w:tblCellSpacing w:w="15" w:type="dxa"/>
        </w:trPr>
        <w:tc>
          <w:tcPr>
            <w:tcW w:w="0" w:type="auto"/>
            <w:vAlign w:val="center"/>
          </w:tcPr>
          <w:p w14:paraId="182D9165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SP</w:t>
            </w:r>
          </w:p>
        </w:tc>
        <w:tc>
          <w:tcPr>
            <w:tcW w:w="0" w:type="auto"/>
            <w:vAlign w:val="center"/>
          </w:tcPr>
          <w:p w14:paraId="272F8950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Stack Pointer</w:t>
            </w:r>
          </w:p>
        </w:tc>
      </w:tr>
      <w:tr w:rsidR="0003606C" w14:paraId="5E49AE0F" w14:textId="77777777">
        <w:trPr>
          <w:tblCellSpacing w:w="15" w:type="dxa"/>
        </w:trPr>
        <w:tc>
          <w:tcPr>
            <w:tcW w:w="0" w:type="auto"/>
            <w:vAlign w:val="center"/>
          </w:tcPr>
          <w:p w14:paraId="349C33AC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BP</w:t>
            </w:r>
          </w:p>
        </w:tc>
        <w:tc>
          <w:tcPr>
            <w:tcW w:w="0" w:type="auto"/>
            <w:vAlign w:val="center"/>
          </w:tcPr>
          <w:p w14:paraId="67771411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Base Pointer</w:t>
            </w:r>
          </w:p>
        </w:tc>
      </w:tr>
    </w:tbl>
    <w:p w14:paraId="4BA76624" w14:textId="77777777" w:rsidR="0003606C" w:rsidRDefault="0003606C">
      <w:pPr>
        <w:rPr>
          <w:sz w:val="28"/>
          <w:szCs w:val="28"/>
        </w:rPr>
      </w:pPr>
    </w:p>
    <w:p w14:paraId="7006541C" w14:textId="77777777" w:rsidR="0003606C" w:rsidRDefault="00000000">
      <w:pPr>
        <w:pStyle w:val="Heading2"/>
        <w:keepNext w:val="0"/>
        <w:keepLines w:val="0"/>
        <w:rPr>
          <w:sz w:val="28"/>
          <w:szCs w:val="28"/>
        </w:rPr>
      </w:pPr>
      <w:r>
        <w:rPr>
          <w:sz w:val="28"/>
          <w:szCs w:val="28"/>
        </w:rPr>
        <w:t xml:space="preserve"> Index Registers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455"/>
      </w:tblGrid>
      <w:tr w:rsidR="0003606C" w14:paraId="18B9276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DD598A1" w14:textId="77777777" w:rsidR="0003606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z w:val="28"/>
                <w:szCs w:val="28"/>
                <w:lang w:eastAsia="zh-CN" w:bidi="ar"/>
              </w:rPr>
              <w:t>Register</w:t>
            </w:r>
          </w:p>
        </w:tc>
        <w:tc>
          <w:tcPr>
            <w:tcW w:w="0" w:type="auto"/>
            <w:vAlign w:val="center"/>
          </w:tcPr>
          <w:p w14:paraId="464D260A" w14:textId="77777777" w:rsidR="0003606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z w:val="28"/>
                <w:szCs w:val="28"/>
                <w:lang w:eastAsia="zh-CN" w:bidi="ar"/>
              </w:rPr>
              <w:t>Purpose</w:t>
            </w:r>
          </w:p>
        </w:tc>
      </w:tr>
      <w:tr w:rsidR="0003606C" w14:paraId="2A1038C3" w14:textId="77777777">
        <w:trPr>
          <w:tblCellSpacing w:w="15" w:type="dxa"/>
        </w:trPr>
        <w:tc>
          <w:tcPr>
            <w:tcW w:w="0" w:type="auto"/>
            <w:vAlign w:val="center"/>
          </w:tcPr>
          <w:p w14:paraId="12293EC3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SI</w:t>
            </w:r>
          </w:p>
        </w:tc>
        <w:tc>
          <w:tcPr>
            <w:tcW w:w="0" w:type="auto"/>
            <w:vAlign w:val="center"/>
          </w:tcPr>
          <w:p w14:paraId="535975FC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Source Index</w:t>
            </w:r>
          </w:p>
        </w:tc>
      </w:tr>
      <w:tr w:rsidR="0003606C" w14:paraId="78C272E8" w14:textId="77777777">
        <w:trPr>
          <w:tblCellSpacing w:w="15" w:type="dxa"/>
        </w:trPr>
        <w:tc>
          <w:tcPr>
            <w:tcW w:w="0" w:type="auto"/>
            <w:vAlign w:val="center"/>
          </w:tcPr>
          <w:p w14:paraId="4B5E601D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DI</w:t>
            </w:r>
          </w:p>
        </w:tc>
        <w:tc>
          <w:tcPr>
            <w:tcW w:w="0" w:type="auto"/>
            <w:vAlign w:val="center"/>
          </w:tcPr>
          <w:p w14:paraId="7E9A191D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Destination Index</w:t>
            </w:r>
          </w:p>
        </w:tc>
      </w:tr>
    </w:tbl>
    <w:p w14:paraId="56BF1468" w14:textId="77777777" w:rsidR="0003606C" w:rsidRDefault="0003606C">
      <w:pPr>
        <w:rPr>
          <w:sz w:val="28"/>
          <w:szCs w:val="28"/>
        </w:rPr>
      </w:pPr>
    </w:p>
    <w:p w14:paraId="7B7EC9CC" w14:textId="77777777" w:rsidR="0003606C" w:rsidRDefault="00000000">
      <w:pPr>
        <w:pStyle w:val="Heading2"/>
        <w:keepNext w:val="0"/>
        <w:keepLines w:val="0"/>
        <w:rPr>
          <w:sz w:val="28"/>
          <w:szCs w:val="28"/>
        </w:rPr>
      </w:pPr>
      <w:r>
        <w:rPr>
          <w:sz w:val="28"/>
          <w:szCs w:val="28"/>
        </w:rPr>
        <w:t xml:space="preserve"> Special Registers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735"/>
      </w:tblGrid>
      <w:tr w:rsidR="0003606C" w14:paraId="0C4A717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A108627" w14:textId="77777777" w:rsidR="0003606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z w:val="28"/>
                <w:szCs w:val="28"/>
                <w:lang w:eastAsia="zh-CN" w:bidi="ar"/>
              </w:rPr>
              <w:t>Register</w:t>
            </w:r>
          </w:p>
        </w:tc>
        <w:tc>
          <w:tcPr>
            <w:tcW w:w="0" w:type="auto"/>
            <w:vAlign w:val="center"/>
          </w:tcPr>
          <w:p w14:paraId="76F7677F" w14:textId="77777777" w:rsidR="0003606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z w:val="28"/>
                <w:szCs w:val="28"/>
                <w:lang w:eastAsia="zh-CN" w:bidi="ar"/>
              </w:rPr>
              <w:t>Purpose</w:t>
            </w:r>
          </w:p>
        </w:tc>
      </w:tr>
      <w:tr w:rsidR="0003606C" w14:paraId="6C8B7302" w14:textId="77777777">
        <w:trPr>
          <w:tblCellSpacing w:w="15" w:type="dxa"/>
        </w:trPr>
        <w:tc>
          <w:tcPr>
            <w:tcW w:w="0" w:type="auto"/>
            <w:vAlign w:val="center"/>
          </w:tcPr>
          <w:p w14:paraId="1EEFC5AA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IP</w:t>
            </w:r>
          </w:p>
        </w:tc>
        <w:tc>
          <w:tcPr>
            <w:tcW w:w="0" w:type="auto"/>
            <w:vAlign w:val="center"/>
          </w:tcPr>
          <w:p w14:paraId="6F7EBFA8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Instruction Pointer</w:t>
            </w:r>
          </w:p>
        </w:tc>
      </w:tr>
      <w:tr w:rsidR="0003606C" w14:paraId="17110775" w14:textId="77777777">
        <w:trPr>
          <w:tblCellSpacing w:w="15" w:type="dxa"/>
        </w:trPr>
        <w:tc>
          <w:tcPr>
            <w:tcW w:w="0" w:type="auto"/>
            <w:vAlign w:val="center"/>
          </w:tcPr>
          <w:p w14:paraId="3CC811FB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FLAGS</w:t>
            </w:r>
          </w:p>
        </w:tc>
        <w:tc>
          <w:tcPr>
            <w:tcW w:w="0" w:type="auto"/>
            <w:vAlign w:val="center"/>
          </w:tcPr>
          <w:p w14:paraId="6266A692" w14:textId="77777777" w:rsidR="0003606C" w:rsidRDefault="00000000">
            <w:pPr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Status Flags</w:t>
            </w:r>
          </w:p>
        </w:tc>
      </w:tr>
    </w:tbl>
    <w:p w14:paraId="0357D3DF" w14:textId="77777777" w:rsidR="0003606C" w:rsidRDefault="00000000">
      <w:pPr>
        <w:pStyle w:val="Heading1"/>
        <w:keepNext w:val="0"/>
        <w:keepLines w:val="0"/>
      </w:pPr>
      <w:r>
        <w:lastRenderedPageBreak/>
        <w:t>Technical Examples</w:t>
      </w:r>
    </w:p>
    <w:p w14:paraId="5B67C69C" w14:textId="77777777" w:rsidR="0003606C" w:rsidRDefault="00000000">
      <w:pPr>
        <w:pStyle w:val="Heading3"/>
        <w:keepNext w:val="0"/>
        <w:keepLines w:val="0"/>
        <w:rPr>
          <w:sz w:val="28"/>
          <w:szCs w:val="28"/>
        </w:rPr>
      </w:pPr>
      <w:r>
        <w:rPr>
          <w:sz w:val="28"/>
          <w:szCs w:val="28"/>
        </w:rPr>
        <w:t xml:space="preserve"> Statement:</w:t>
      </w:r>
    </w:p>
    <w:p w14:paraId="373B3C25" w14:textId="77777777" w:rsidR="0003606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Add two numbers and store result using AX, BX, CX.</w:t>
      </w:r>
    </w:p>
    <w:p w14:paraId="767F1960" w14:textId="77777777" w:rsidR="0003606C" w:rsidRDefault="00000000">
      <w:pPr>
        <w:rPr>
          <w:sz w:val="28"/>
          <w:szCs w:val="28"/>
        </w:rPr>
      </w:pPr>
      <w:r>
        <w:rPr>
          <w:sz w:val="28"/>
          <w:szCs w:val="28"/>
        </w:rPr>
        <w:pict w14:anchorId="3872625D">
          <v:rect id="_x0000_i1025" style="width:6in;height:1.5pt" o:hralign="center" o:hrstd="t" o:hr="t" fillcolor="#a0a0a0" stroked="f"/>
        </w:pict>
      </w:r>
    </w:p>
    <w:p w14:paraId="04FD7216" w14:textId="77777777" w:rsidR="0003606C" w:rsidRDefault="00000000">
      <w:pPr>
        <w:pStyle w:val="Heading3"/>
        <w:keepNext w:val="0"/>
        <w:keepLines w:val="0"/>
        <w:rPr>
          <w:sz w:val="28"/>
          <w:szCs w:val="28"/>
        </w:rPr>
      </w:pPr>
      <w:r>
        <w:rPr>
          <w:sz w:val="28"/>
          <w:szCs w:val="28"/>
        </w:rPr>
        <w:t>Code (8086)</w:t>
      </w:r>
    </w:p>
    <w:p w14:paraId="0A0E735D" w14:textId="77777777" w:rsidR="0003606C" w:rsidRDefault="00000000">
      <w:pPr>
        <w:rPr>
          <w:sz w:val="28"/>
          <w:szCs w:val="28"/>
        </w:rPr>
      </w:pPr>
      <w:proofErr w:type="gramStart"/>
      <w:r>
        <w:rPr>
          <w:rFonts w:ascii="SimSun" w:eastAsia="SimSun" w:hAnsi="SimSun" w:cs="SimSun"/>
          <w:sz w:val="28"/>
          <w:szCs w:val="28"/>
          <w:lang w:eastAsia="zh-CN" w:bidi="ar"/>
        </w:rPr>
        <w:t>.MODEL</w:t>
      </w:r>
      <w:proofErr w:type="gramEnd"/>
      <w:r>
        <w:rPr>
          <w:rFonts w:ascii="SimSun" w:eastAsia="SimSun" w:hAnsi="SimSun" w:cs="SimSun"/>
          <w:sz w:val="28"/>
          <w:szCs w:val="28"/>
          <w:lang w:eastAsia="zh-CN" w:bidi="ar"/>
        </w:rPr>
        <w:t xml:space="preserve"> SMALL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>.STACK 100H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>.DATA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>NUM1 DB 4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>NUM2 DB 6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 xml:space="preserve">RESULT </w:t>
      </w:r>
      <w:proofErr w:type="gramStart"/>
      <w:r>
        <w:rPr>
          <w:rFonts w:ascii="SimSun" w:eastAsia="SimSun" w:hAnsi="SimSun" w:cs="SimSun"/>
          <w:sz w:val="28"/>
          <w:szCs w:val="28"/>
          <w:lang w:eastAsia="zh-CN" w:bidi="ar"/>
        </w:rPr>
        <w:t>DB ?</w:t>
      </w:r>
      <w:proofErr w:type="gramEnd"/>
      <w:r>
        <w:rPr>
          <w:rFonts w:ascii="SimSun" w:eastAsia="SimSun" w:hAnsi="SimSun" w:cs="SimSun"/>
          <w:sz w:val="28"/>
          <w:szCs w:val="28"/>
          <w:lang w:eastAsia="zh-CN" w:bidi="ar"/>
        </w:rPr>
        <w:br/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>.CODE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>MAIN PROC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 xml:space="preserve">    MOV AX, @DATA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 xml:space="preserve">    MOV DS, AX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 xml:space="preserve">    MOV AL, NUM1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 xml:space="preserve">    MOV BL, NUM2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 xml:space="preserve">    ADD AL, BL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 xml:space="preserve">    MOV RESULT, AL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 xml:space="preserve">    MOV AH, 4CH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 xml:space="preserve">    INT 21H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</w:r>
      <w:r>
        <w:rPr>
          <w:rFonts w:ascii="SimSun" w:eastAsia="SimSun" w:hAnsi="SimSun" w:cs="SimSun"/>
          <w:sz w:val="28"/>
          <w:szCs w:val="28"/>
          <w:lang w:eastAsia="zh-CN" w:bidi="ar"/>
        </w:rPr>
        <w:lastRenderedPageBreak/>
        <w:t>MAIN ENDP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>END MAIN</w:t>
      </w:r>
    </w:p>
    <w:p w14:paraId="676C6131" w14:textId="77777777" w:rsidR="0003606C" w:rsidRDefault="00000000">
      <w:pPr>
        <w:rPr>
          <w:sz w:val="28"/>
          <w:szCs w:val="28"/>
        </w:rPr>
      </w:pPr>
      <w:r>
        <w:rPr>
          <w:sz w:val="28"/>
          <w:szCs w:val="28"/>
        </w:rPr>
        <w:pict w14:anchorId="4B46FC48">
          <v:rect id="_x0000_i1026" style="width:6in;height:1.5pt" o:hralign="center" o:hrstd="t" o:hr="t" fillcolor="#a0a0a0" stroked="f"/>
        </w:pict>
      </w:r>
    </w:p>
    <w:p w14:paraId="43D98DA9" w14:textId="77777777" w:rsidR="0003606C" w:rsidRDefault="00000000">
      <w:pPr>
        <w:pStyle w:val="Heading1"/>
        <w:keepNext w:val="0"/>
        <w:keepLines w:val="0"/>
      </w:pPr>
      <w:r>
        <w:t>Example 2: Using CX as Counter</w:t>
      </w:r>
    </w:p>
    <w:p w14:paraId="0C1C65B6" w14:textId="77777777" w:rsidR="0003606C" w:rsidRDefault="00000000">
      <w:pPr>
        <w:pStyle w:val="Heading3"/>
        <w:keepNext w:val="0"/>
        <w:keepLines w:val="0"/>
        <w:rPr>
          <w:sz w:val="28"/>
          <w:szCs w:val="28"/>
        </w:rPr>
      </w:pPr>
      <w:r>
        <w:rPr>
          <w:sz w:val="28"/>
          <w:szCs w:val="28"/>
        </w:rPr>
        <w:t xml:space="preserve"> Statement:</w:t>
      </w:r>
    </w:p>
    <w:p w14:paraId="3876BE60" w14:textId="77777777" w:rsidR="0003606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Print character 5 times using CX register.</w:t>
      </w:r>
    </w:p>
    <w:p w14:paraId="3E7238C0" w14:textId="77777777" w:rsidR="0003606C" w:rsidRDefault="00000000">
      <w:pPr>
        <w:rPr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  <w:lang w:eastAsia="zh-CN" w:bidi="ar"/>
        </w:rPr>
        <w:t>MOV CX, 5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>PRINT: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 xml:space="preserve">    MOV DL, 'A'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 xml:space="preserve">    MOV AH, 02H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 xml:space="preserve">    INT 21H</w:t>
      </w:r>
      <w:r>
        <w:rPr>
          <w:rFonts w:ascii="SimSun" w:eastAsia="SimSun" w:hAnsi="SimSun" w:cs="SimSun"/>
          <w:sz w:val="28"/>
          <w:szCs w:val="28"/>
          <w:lang w:eastAsia="zh-CN" w:bidi="ar"/>
        </w:rPr>
        <w:br/>
        <w:t>LOOP PRINT</w:t>
      </w:r>
    </w:p>
    <w:p w14:paraId="3EF7E95A" w14:textId="77777777" w:rsidR="0003606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Here:</w:t>
      </w:r>
    </w:p>
    <w:p w14:paraId="47C00619" w14:textId="77777777" w:rsidR="0003606C" w:rsidRDefault="00000000">
      <w:pPr>
        <w:pStyle w:val="NormalWeb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CX = Counter</w:t>
      </w:r>
    </w:p>
    <w:p w14:paraId="2CB6D635" w14:textId="77777777" w:rsidR="0003606C" w:rsidRDefault="00000000">
      <w:pPr>
        <w:pStyle w:val="NormalWeb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LOOP decreases CX automatically</w:t>
      </w:r>
    </w:p>
    <w:p w14:paraId="7D448305" w14:textId="77777777" w:rsidR="0003606C" w:rsidRDefault="00000000">
      <w:pPr>
        <w:pStyle w:val="Heading1"/>
        <w:keepNext w:val="0"/>
        <w:keepLines w:val="0"/>
      </w:pPr>
      <w:r>
        <w:t xml:space="preserve"> Input | Process | Output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3919"/>
      </w:tblGrid>
      <w:tr w:rsidR="0003606C" w14:paraId="67442883" w14:textId="77777777">
        <w:trPr>
          <w:tblHeader/>
          <w:tblCellSpacing w:w="15" w:type="dxa"/>
        </w:trPr>
        <w:tc>
          <w:tcPr>
            <w:tcW w:w="1301" w:type="dxa"/>
            <w:vAlign w:val="center"/>
          </w:tcPr>
          <w:p w14:paraId="486359DE" w14:textId="77777777" w:rsidR="0003606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z w:val="28"/>
                <w:szCs w:val="28"/>
                <w:lang w:eastAsia="zh-CN" w:bidi="ar"/>
              </w:rPr>
              <w:t>Step</w:t>
            </w:r>
          </w:p>
        </w:tc>
        <w:tc>
          <w:tcPr>
            <w:tcW w:w="3874" w:type="dxa"/>
            <w:vAlign w:val="center"/>
          </w:tcPr>
          <w:p w14:paraId="267B67A7" w14:textId="77777777" w:rsidR="0003606C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z w:val="28"/>
                <w:szCs w:val="28"/>
                <w:lang w:eastAsia="zh-CN" w:bidi="ar"/>
              </w:rPr>
              <w:t>Description</w:t>
            </w:r>
          </w:p>
        </w:tc>
      </w:tr>
      <w:tr w:rsidR="0003606C" w14:paraId="056FF674" w14:textId="77777777">
        <w:trPr>
          <w:trHeight w:val="444"/>
          <w:tblCellSpacing w:w="15" w:type="dxa"/>
        </w:trPr>
        <w:tc>
          <w:tcPr>
            <w:tcW w:w="1301" w:type="dxa"/>
            <w:vAlign w:val="center"/>
          </w:tcPr>
          <w:p w14:paraId="3CD3284B" w14:textId="77777777" w:rsidR="0003606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Input</w:t>
            </w:r>
          </w:p>
        </w:tc>
        <w:tc>
          <w:tcPr>
            <w:tcW w:w="3874" w:type="dxa"/>
            <w:vAlign w:val="center"/>
          </w:tcPr>
          <w:p w14:paraId="0BBDA502" w14:textId="77777777" w:rsidR="0003606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4 and 6</w:t>
            </w:r>
          </w:p>
        </w:tc>
      </w:tr>
      <w:tr w:rsidR="0003606C" w14:paraId="0A877FD0" w14:textId="77777777">
        <w:trPr>
          <w:trHeight w:val="497"/>
          <w:tblCellSpacing w:w="15" w:type="dxa"/>
        </w:trPr>
        <w:tc>
          <w:tcPr>
            <w:tcW w:w="1301" w:type="dxa"/>
            <w:vAlign w:val="center"/>
          </w:tcPr>
          <w:p w14:paraId="334E6083" w14:textId="77777777" w:rsidR="0003606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Process</w:t>
            </w:r>
          </w:p>
        </w:tc>
        <w:tc>
          <w:tcPr>
            <w:tcW w:w="3874" w:type="dxa"/>
            <w:vAlign w:val="center"/>
          </w:tcPr>
          <w:p w14:paraId="60D9470C" w14:textId="77777777" w:rsidR="0003606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ADD AL, BL</w:t>
            </w:r>
          </w:p>
        </w:tc>
      </w:tr>
      <w:tr w:rsidR="0003606C" w14:paraId="0F6C6124" w14:textId="77777777">
        <w:trPr>
          <w:trHeight w:val="497"/>
          <w:tblCellSpacing w:w="15" w:type="dxa"/>
        </w:trPr>
        <w:tc>
          <w:tcPr>
            <w:tcW w:w="1301" w:type="dxa"/>
            <w:vAlign w:val="center"/>
          </w:tcPr>
          <w:p w14:paraId="0B3F09FC" w14:textId="77777777" w:rsidR="0003606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Output</w:t>
            </w:r>
          </w:p>
        </w:tc>
        <w:tc>
          <w:tcPr>
            <w:tcW w:w="3874" w:type="dxa"/>
            <w:vAlign w:val="center"/>
          </w:tcPr>
          <w:p w14:paraId="0C6EBD99" w14:textId="77777777" w:rsidR="0003606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  <w:lang w:eastAsia="zh-CN" w:bidi="ar"/>
              </w:rPr>
              <w:t>10</w:t>
            </w:r>
          </w:p>
        </w:tc>
      </w:tr>
    </w:tbl>
    <w:p w14:paraId="4BD74B4A" w14:textId="77777777" w:rsidR="0003606C" w:rsidRDefault="0003606C">
      <w:pPr>
        <w:pStyle w:val="NormalWeb"/>
        <w:rPr>
          <w:sz w:val="28"/>
          <w:szCs w:val="28"/>
        </w:rPr>
      </w:pPr>
    </w:p>
    <w:p w14:paraId="1D702BFA" w14:textId="77777777" w:rsidR="0003606C" w:rsidRDefault="0003606C"/>
    <w:sectPr w:rsidR="000360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16D53" w14:textId="77777777" w:rsidR="00E218E2" w:rsidRDefault="00E218E2">
      <w:pPr>
        <w:spacing w:line="240" w:lineRule="auto"/>
      </w:pPr>
      <w:r>
        <w:separator/>
      </w:r>
    </w:p>
  </w:endnote>
  <w:endnote w:type="continuationSeparator" w:id="0">
    <w:p w14:paraId="78FAE417" w14:textId="77777777" w:rsidR="00E218E2" w:rsidRDefault="00E218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146F8" w14:textId="77777777" w:rsidR="00E218E2" w:rsidRDefault="00E218E2">
      <w:pPr>
        <w:spacing w:after="0"/>
      </w:pPr>
      <w:r>
        <w:separator/>
      </w:r>
    </w:p>
  </w:footnote>
  <w:footnote w:type="continuationSeparator" w:id="0">
    <w:p w14:paraId="4074F0D9" w14:textId="77777777" w:rsidR="00E218E2" w:rsidRDefault="00E218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68FF8D2"/>
    <w:multiLevelType w:val="singleLevel"/>
    <w:tmpl w:val="568FF8D2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745640652">
    <w:abstractNumId w:val="5"/>
  </w:num>
  <w:num w:numId="2" w16cid:durableId="579173462">
    <w:abstractNumId w:val="3"/>
  </w:num>
  <w:num w:numId="3" w16cid:durableId="670571331">
    <w:abstractNumId w:val="2"/>
  </w:num>
  <w:num w:numId="4" w16cid:durableId="349188229">
    <w:abstractNumId w:val="4"/>
  </w:num>
  <w:num w:numId="5" w16cid:durableId="1680623245">
    <w:abstractNumId w:val="1"/>
  </w:num>
  <w:num w:numId="6" w16cid:durableId="215702501">
    <w:abstractNumId w:val="0"/>
  </w:num>
  <w:num w:numId="7" w16cid:durableId="531575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06C"/>
    <w:rsid w:val="0006063C"/>
    <w:rsid w:val="0015074B"/>
    <w:rsid w:val="0029639D"/>
    <w:rsid w:val="00326F90"/>
    <w:rsid w:val="00940A3A"/>
    <w:rsid w:val="00957855"/>
    <w:rsid w:val="00AA1D8D"/>
    <w:rsid w:val="00B47730"/>
    <w:rsid w:val="00CB0664"/>
    <w:rsid w:val="00E218E2"/>
    <w:rsid w:val="00EC3495"/>
    <w:rsid w:val="00FC693F"/>
    <w:rsid w:val="1C9E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AD9CE"/>
  <w14:defaultImageDpi w14:val="300"/>
  <w15:docId w15:val="{B47FEECC-94CE-4BFA-A89C-A4AE6B67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Ali Saeed</cp:lastModifiedBy>
  <cp:revision>2</cp:revision>
  <dcterms:created xsi:type="dcterms:W3CDTF">2026-02-22T19:29:00Z</dcterms:created>
  <dcterms:modified xsi:type="dcterms:W3CDTF">2026-02-22T19:29:00Z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099D5FEBE354426584B80F1481D1177A_12</vt:lpwstr>
  </property>
</Properties>
</file>